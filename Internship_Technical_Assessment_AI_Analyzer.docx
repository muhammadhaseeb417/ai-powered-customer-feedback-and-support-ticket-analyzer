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26E" w:rsidRDefault="00E03ADC">
      <w:pPr>
        <w:spacing w:after="40"/>
        <w:jc w:val="center"/>
      </w:pPr>
      <w:r>
        <w:rPr>
          <w:b/>
          <w:color w:val="1B365D"/>
          <w:sz w:val="36"/>
        </w:rPr>
        <w:t>TECHNICAL ASSESSMENT FOR INTERNSHIP</w:t>
      </w:r>
    </w:p>
    <w:p w:rsidR="0090326E" w:rsidRDefault="00E03ADC">
      <w:pPr>
        <w:spacing w:after="320"/>
        <w:jc w:val="center"/>
      </w:pPr>
      <w:r>
        <w:rPr>
          <w:i/>
          <w:color w:val="646464"/>
          <w:sz w:val="24"/>
        </w:rPr>
        <w:t>Project: AI-Powered Customer Feedback &amp; Support Ticket Analyzer</w:t>
      </w:r>
    </w:p>
    <w:p w:rsidR="0090326E" w:rsidRDefault="00E03ADC">
      <w:pPr>
        <w:spacing w:before="280" w:after="80"/>
      </w:pPr>
      <w:r>
        <w:rPr>
          <w:b/>
          <w:color w:val="1B365D"/>
          <w:sz w:val="26"/>
        </w:rPr>
        <w:t>1. Project Objective</w:t>
      </w:r>
    </w:p>
    <w:p w:rsidR="0090326E" w:rsidRDefault="00E03ADC">
      <w:pPr>
        <w:spacing w:after="160"/>
      </w:pPr>
      <w:r>
        <w:t xml:space="preserve">Build a functional proof-of-concept (PoC) for an automated system that processes customer feedback, product reviews, or support </w:t>
      </w:r>
      <w:r>
        <w:t>tickets. The system should filter out invalid messages, extract intent and sentiment using AI, and output structured data into a database or spreadsheet.</w:t>
      </w:r>
    </w:p>
    <w:p w:rsidR="0090326E" w:rsidRDefault="00E03ADC">
      <w:pPr>
        <w:spacing w:before="280" w:after="80"/>
      </w:pPr>
      <w:r>
        <w:rPr>
          <w:b/>
          <w:color w:val="1B365D"/>
          <w:sz w:val="26"/>
        </w:rPr>
        <w:t>2. Task Requirements</w:t>
      </w:r>
    </w:p>
    <w:p w:rsidR="0090326E" w:rsidRDefault="00E03ADC">
      <w:pPr>
        <w:spacing w:before="200" w:after="60"/>
      </w:pPr>
      <w:r>
        <w:rPr>
          <w:b/>
          <w:color w:val="2980B9"/>
          <w:sz w:val="22"/>
        </w:rPr>
        <w:t>A. Data Ingestion &amp; Filtering Rules:</w:t>
      </w:r>
    </w:p>
    <w:p w:rsidR="0090326E" w:rsidRDefault="00E03ADC">
      <w:pPr>
        <w:pStyle w:val="ListBullet"/>
      </w:pPr>
      <w:r>
        <w:t>Input Source: Read input data from a local f</w:t>
      </w:r>
      <w:r>
        <w:t>ile (e.g., CSV, JSON, or mock text dataset).</w:t>
      </w:r>
    </w:p>
    <w:p w:rsidR="0090326E" w:rsidRDefault="00E03ADC">
      <w:pPr>
        <w:pStyle w:val="ListBullet"/>
      </w:pPr>
      <w:r>
        <w:t>Qualifying Messages: Process direct customer feedback, bug reports, billing issues, and feature requests.</w:t>
      </w:r>
    </w:p>
    <w:p w:rsidR="0090326E" w:rsidRDefault="00E03ADC">
      <w:pPr>
        <w:pStyle w:val="ListBullet"/>
      </w:pPr>
      <w:r>
        <w:t>Non-Qualifying Messages: Automatically ignore or reject spam, single-word greetings ('hi', 'hello'), or p</w:t>
      </w:r>
      <w:r>
        <w:t>romotional broadcasts.</w:t>
      </w:r>
    </w:p>
    <w:p w:rsidR="0090326E" w:rsidRDefault="00E03ADC">
      <w:pPr>
        <w:spacing w:before="200" w:after="60"/>
      </w:pPr>
      <w:r>
        <w:rPr>
          <w:b/>
          <w:color w:val="2980B9"/>
          <w:sz w:val="22"/>
        </w:rPr>
        <w:t>B. AI Processing &amp; Feature Extraction:</w:t>
      </w:r>
    </w:p>
    <w:p w:rsidR="0090326E" w:rsidRDefault="00E03ADC">
      <w:pPr>
        <w:spacing w:after="80"/>
      </w:pPr>
      <w:r>
        <w:t>For each valid message, extract and assign the following structured parameters:</w:t>
      </w:r>
    </w:p>
    <w:p w:rsidR="0090326E" w:rsidRDefault="00E03ADC">
      <w:pPr>
        <w:pStyle w:val="ListBullet2"/>
      </w:pPr>
      <w:r>
        <w:t>Customer Intent / Category (e.g., Bug Report | Feature Request | Billing Issue | General Inquiry)</w:t>
      </w:r>
    </w:p>
    <w:p w:rsidR="0090326E" w:rsidRDefault="00E03ADC">
      <w:pPr>
        <w:pStyle w:val="ListBullet2"/>
      </w:pPr>
      <w:r>
        <w:t>Priority Level (</w:t>
      </w:r>
      <w:r>
        <w:t>Low | Medium | High | Urgent)</w:t>
      </w:r>
    </w:p>
    <w:p w:rsidR="0090326E" w:rsidRDefault="00E03ADC">
      <w:pPr>
        <w:pStyle w:val="ListBullet2"/>
      </w:pPr>
      <w:r>
        <w:t>Sentiment Analysis (Positive | Neutral | Negative)</w:t>
      </w:r>
    </w:p>
    <w:p w:rsidR="0090326E" w:rsidRDefault="00E03ADC">
      <w:pPr>
        <w:pStyle w:val="ListBullet2"/>
      </w:pPr>
      <w:r>
        <w:t>Main Product/Feature Name mentioned in the text</w:t>
      </w:r>
    </w:p>
    <w:p w:rsidR="0090326E" w:rsidRDefault="00E03ADC">
      <w:pPr>
        <w:pStyle w:val="ListBullet2"/>
      </w:pPr>
      <w:r>
        <w:t>Suggested Auto-Reply (Draft a short, polite AI-generated response)</w:t>
      </w:r>
    </w:p>
    <w:p w:rsidR="0090326E" w:rsidRDefault="00E03ADC">
      <w:pPr>
        <w:spacing w:before="200" w:after="60"/>
      </w:pPr>
      <w:r>
        <w:rPr>
          <w:b/>
          <w:color w:val="2980B9"/>
          <w:sz w:val="22"/>
        </w:rPr>
        <w:t>C. Data Storage &amp; Output:</w:t>
      </w:r>
    </w:p>
    <w:p w:rsidR="0090326E" w:rsidRDefault="00E03ADC">
      <w:r>
        <w:t>Store or export the parsed results</w:t>
      </w:r>
      <w:r>
        <w:t xml:space="preserve"> into any structured storage format (e.g., SQLite, PostgreSQL, Google Sheets, or JSON/CSV output file).</w:t>
      </w:r>
    </w:p>
    <w:p w:rsidR="0090326E" w:rsidRDefault="00E03ADC">
      <w:pPr>
        <w:spacing w:before="280" w:after="80"/>
      </w:pPr>
      <w:r>
        <w:rPr>
          <w:b/>
          <w:color w:val="1B365D"/>
          <w:sz w:val="26"/>
        </w:rPr>
        <w:t>3. Sample Test Data</w:t>
      </w:r>
    </w:p>
    <w:p w:rsidR="0090326E" w:rsidRDefault="00E03ADC">
      <w:pPr>
        <w:spacing w:after="80"/>
      </w:pPr>
      <w:r>
        <w:t>Test your implementation using scenarios similar to the following:</w:t>
      </w:r>
    </w:p>
    <w:p w:rsidR="0090326E" w:rsidRDefault="00E03ADC">
      <w:pPr>
        <w:pStyle w:val="ListBullet"/>
      </w:pPr>
      <w:r>
        <w:rPr>
          <w:b/>
        </w:rPr>
        <w:t xml:space="preserve">Ticket 1: </w:t>
      </w:r>
      <w:r>
        <w:t>"The payment page crashes every time I click 'Checkout'</w:t>
      </w:r>
      <w:r>
        <w:t xml:space="preserve"> on Chrome. Please fix this ASAP!"</w:t>
      </w:r>
      <w:r>
        <w:br/>
        <w:t xml:space="preserve">  Expected: Category = Bug Report, Priority = Urgent, Sentiment = Negative</w:t>
      </w:r>
    </w:p>
    <w:p w:rsidR="0090326E" w:rsidRDefault="00E03ADC">
      <w:pPr>
        <w:pStyle w:val="ListBullet"/>
      </w:pPr>
      <w:r>
        <w:rPr>
          <w:b/>
        </w:rPr>
        <w:t xml:space="preserve">Ticket 2: </w:t>
      </w:r>
      <w:r>
        <w:t>"Hi team, it would be awesome if you could add a dark mode to the mobile app."</w:t>
      </w:r>
      <w:r>
        <w:br/>
        <w:t xml:space="preserve">  Expected: Category = Feature Request, Priority = Medium</w:t>
      </w:r>
      <w:r>
        <w:t>, Sentiment = Positive</w:t>
      </w:r>
    </w:p>
    <w:p w:rsidR="0090326E" w:rsidRDefault="00E03ADC">
      <w:pPr>
        <w:pStyle w:val="ListBullet"/>
      </w:pPr>
      <w:r>
        <w:rPr>
          <w:b/>
        </w:rPr>
        <w:t xml:space="preserve">Ticket 3: </w:t>
      </w:r>
      <w:r>
        <w:t>"Hello, hope you are having a nice day!"</w:t>
      </w:r>
      <w:r>
        <w:br/>
        <w:t xml:space="preserve">  Expected: Ignored / Non-Qualifying</w:t>
      </w:r>
    </w:p>
    <w:p w:rsidR="0090326E" w:rsidRDefault="0090326E">
      <w:pPr>
        <w:pStyle w:val="ListBullet"/>
        <w:numPr>
          <w:ilvl w:val="0"/>
          <w:numId w:val="0"/>
        </w:numPr>
      </w:pPr>
    </w:p>
    <w:p w:rsidR="0090326E" w:rsidRDefault="0090326E">
      <w:pPr>
        <w:pStyle w:val="ListBullet"/>
        <w:numPr>
          <w:ilvl w:val="0"/>
          <w:numId w:val="0"/>
        </w:numPr>
      </w:pPr>
    </w:p>
    <w:p w:rsidR="0090326E" w:rsidRDefault="0090326E">
      <w:pPr>
        <w:pStyle w:val="ListBullet"/>
        <w:numPr>
          <w:ilvl w:val="0"/>
          <w:numId w:val="0"/>
        </w:numPr>
      </w:pPr>
    </w:p>
    <w:p w:rsidR="0090326E" w:rsidRDefault="00E03ADC">
      <w:pPr>
        <w:spacing w:before="280" w:after="80"/>
      </w:pPr>
      <w:r>
        <w:rPr>
          <w:b/>
          <w:color w:val="1B365D"/>
          <w:sz w:val="26"/>
        </w:rPr>
        <w:lastRenderedPageBreak/>
        <w:t>4. Expected Deliverables</w:t>
      </w:r>
    </w:p>
    <w:p w:rsidR="0090326E" w:rsidRDefault="00E03ADC">
      <w:pPr>
        <w:pStyle w:val="ListNumber"/>
      </w:pPr>
      <w:r>
        <w:t xml:space="preserve">Working Code / Workflow: Complete source code, scripts, or exported workflow file (e.g., Python script, GitHub </w:t>
      </w:r>
      <w:r>
        <w:t>repository, or workflow JSON).</w:t>
      </w:r>
    </w:p>
    <w:p w:rsidR="0090326E" w:rsidRDefault="00E03ADC">
      <w:pPr>
        <w:pStyle w:val="ListNumber"/>
      </w:pPr>
      <w:r>
        <w:t>Database / Output File: A sample of the structured output generated after running the test data.</w:t>
      </w:r>
    </w:p>
    <w:p w:rsidR="0090326E" w:rsidRDefault="00E03ADC">
      <w:pPr>
        <w:pStyle w:val="ListNumber"/>
      </w:pPr>
      <w:r>
        <w:t>Documentation: A brief 1-page README file explaining how the system works and instructions on how to run it.</w:t>
      </w:r>
    </w:p>
    <w:p w:rsidR="0090326E" w:rsidRDefault="00D370F0">
      <w:pPr>
        <w:spacing w:before="280" w:after="80"/>
      </w:pPr>
      <w:r>
        <w:rPr>
          <w:b/>
          <w:color w:val="1B365D"/>
          <w:sz w:val="26"/>
        </w:rPr>
        <w:t>5</w:t>
      </w:r>
      <w:bookmarkStart w:id="0" w:name="_GoBack"/>
      <w:bookmarkEnd w:id="0"/>
      <w:r w:rsidR="00E03ADC">
        <w:rPr>
          <w:b/>
          <w:color w:val="1B365D"/>
          <w:sz w:val="26"/>
        </w:rPr>
        <w:t>. Submission Timeline</w:t>
      </w:r>
    </w:p>
    <w:p w:rsidR="0090326E" w:rsidRDefault="00E03ADC">
      <w:r>
        <w:t>Allowed Time: 3 to 4 Days from the receipt of this task.</w:t>
      </w:r>
    </w:p>
    <w:sectPr w:rsidR="0090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ADC" w:rsidRDefault="00E03ADC">
      <w:pPr>
        <w:spacing w:line="240" w:lineRule="auto"/>
      </w:pPr>
      <w:r>
        <w:separator/>
      </w:r>
    </w:p>
  </w:endnote>
  <w:endnote w:type="continuationSeparator" w:id="0">
    <w:p w:rsidR="00E03ADC" w:rsidRDefault="00E03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ADC" w:rsidRDefault="00E03ADC">
      <w:pPr>
        <w:spacing w:after="0"/>
      </w:pPr>
      <w:r>
        <w:separator/>
      </w:r>
    </w:p>
  </w:footnote>
  <w:footnote w:type="continuationSeparator" w:id="0">
    <w:p w:rsidR="00E03ADC" w:rsidRDefault="00E03A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14683A6C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8AF59E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9E4EAE80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26E"/>
    <w:rsid w:val="00AA1D8D"/>
    <w:rsid w:val="00B47730"/>
    <w:rsid w:val="00CB0664"/>
    <w:rsid w:val="00D370F0"/>
    <w:rsid w:val="00E03ADC"/>
    <w:rsid w:val="00FC693F"/>
    <w:rsid w:val="7BDBD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0B4A28F-06BD-4B63-8276-1A0F4118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color w:val="333333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Ammara Arif</cp:lastModifiedBy>
  <cp:revision>2</cp:revision>
  <dcterms:created xsi:type="dcterms:W3CDTF">2026-10-05T07:09:00Z</dcterms:created>
  <dcterms:modified xsi:type="dcterms:W3CDTF">2026-10-05T07:09:00Z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